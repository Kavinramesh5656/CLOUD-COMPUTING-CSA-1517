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1DE9F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11680" cy="2584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02DC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7365D"/>
          <w:sz w:val="26"/>
        </w:rPr>
        <w:t>CSA15 - CLOUD COMPUTING AND BIG DATA ANALYTICS</w:t>
      </w:r>
    </w:p>
    <w:p w14:paraId="1EB6ADE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/>
          <w:sz w:val="32"/>
        </w:rPr>
        <w:t>INDIVIDUAL CONTRIBUTION AND REFLECTION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6CD8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C222274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Field</w:t>
            </w:r>
          </w:p>
        </w:tc>
        <w:tc>
          <w:tcPr>
            <w:tcW w:w="66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CD59C6D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Student Entry</w:t>
            </w:r>
          </w:p>
        </w:tc>
      </w:tr>
      <w:tr w14:paraId="7710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956046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Slot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711CAF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C</w:t>
            </w:r>
          </w:p>
        </w:tc>
      </w:tr>
      <w:tr w14:paraId="65F4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FFB0043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Assignment Title</w:t>
            </w:r>
          </w:p>
        </w:tc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B67246D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Cloud-Ready Community Resource Coordination Platform: API Implementation, Workload Sizing and Virtualized Deployment</w:t>
            </w:r>
          </w:p>
        </w:tc>
      </w:tr>
      <w:tr w14:paraId="2AFF6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202171E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Team Number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3A13038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2</w:t>
            </w:r>
          </w:p>
        </w:tc>
      </w:tr>
      <w:tr w14:paraId="6AFA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F25CEFC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Date of Submission</w:t>
            </w:r>
          </w:p>
        </w:tc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D7D60DD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3/09/2026</w:t>
            </w:r>
          </w:p>
        </w:tc>
      </w:tr>
      <w:tr w14:paraId="4C74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22CC04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GitHub Repository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52F89C1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https://github.com/Jaga-A5/CSA15-CO--Assessments-192521294/tree/main</w:t>
            </w:r>
          </w:p>
        </w:tc>
      </w:tr>
    </w:tbl>
    <w:p w14:paraId="5276C1F3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43F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FF3E8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45A5552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7A3A0A"/>
                <w:sz w:val="18"/>
              </w:rPr>
              <w:t>TYPE DIRECTLY IN THIS DOCUMENT. Replace all bracketed placeholders with original content. Do not reproduce the assignment question, detailed instructions or another team's text.</w:t>
            </w:r>
          </w:p>
        </w:tc>
      </w:tr>
    </w:tbl>
    <w:p w14:paraId="215482DB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7671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2C2DED4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Field</w:t>
            </w:r>
          </w:p>
        </w:tc>
        <w:tc>
          <w:tcPr>
            <w:tcW w:w="66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7BB64C3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Student Entry</w:t>
            </w:r>
          </w:p>
        </w:tc>
      </w:tr>
      <w:tr w14:paraId="2DA4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7E7FD8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Student Name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BBC4D2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JAGADEESH A</w:t>
            </w:r>
          </w:p>
        </w:tc>
      </w:tr>
      <w:tr w14:paraId="04B2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6FBEB2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Register Number</w:t>
            </w:r>
          </w:p>
        </w:tc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F26FD2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19252194</w:t>
            </w:r>
          </w:p>
        </w:tc>
      </w:tr>
      <w:tr w14:paraId="0C21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7273B58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Team Number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4A0EF62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2</w:t>
            </w:r>
          </w:p>
        </w:tc>
      </w:tr>
      <w:tr w14:paraId="65B3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12172C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Assigned Module / Responsibility</w:t>
            </w:r>
          </w:p>
        </w:tc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671F998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3</w:t>
            </w:r>
          </w:p>
        </w:tc>
      </w:tr>
      <w:tr w14:paraId="27376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273ACF6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Team GitHub Repository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FF0FBE1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https://github.com/Jaga-A5/CSA15-CO--Assessments-192521294/tree/main</w:t>
            </w:r>
          </w:p>
        </w:tc>
      </w:tr>
    </w:tbl>
    <w:p w14:paraId="7E86A322">
      <w:pPr>
        <w:spacing w:after="0"/>
        <w:rPr>
          <w:rFonts w:hint="default" w:ascii="Times New Roman" w:hAnsi="Times New Roman" w:cs="Times New Roman"/>
        </w:rPr>
      </w:pPr>
    </w:p>
    <w:p w14:paraId="3D3A6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72D0127">
      <w:pPr>
        <w:pStyle w:val="2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Work Personally Completed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16B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CFBF687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Personal Contribution</w:t>
            </w:r>
          </w:p>
        </w:tc>
      </w:tr>
      <w:tr w14:paraId="0BFF5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A9AD8F2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 contributed to the development of the Cloud-Ready Community Resource Coordination Platform by working on the API implementation and testing. I worked on creating and testing the required API functionality, handling requests and responses, and verifying that the module produced the expected results. I also supported the configuration and testing of the application in the virtualized environment. I discussed the implementation and testing results with my team members and made corrections wherever required.</w:t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</w:p>
        </w:tc>
      </w:tr>
    </w:tbl>
    <w:p w14:paraId="43074B8B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2C8F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169CF6A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Evidence Type</w:t>
            </w:r>
          </w:p>
        </w:tc>
        <w:tc>
          <w:tcPr>
            <w:tcW w:w="2376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6ACB381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File / Module</w:t>
            </w:r>
          </w:p>
        </w:tc>
        <w:tc>
          <w:tcPr>
            <w:tcW w:w="2376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D7F6A16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Commit / URL</w:t>
            </w:r>
          </w:p>
        </w:tc>
        <w:tc>
          <w:tcPr>
            <w:tcW w:w="2808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9C00E19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What It Proves</w:t>
            </w:r>
          </w:p>
        </w:tc>
      </w:tr>
      <w:tr w14:paraId="6A92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43C1395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  <w:lang w:val="en-GB"/>
              </w:rPr>
              <w:t>code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48FF29E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implementation module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C53118B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https://github.com/Jaga-A5/CSA15-CO--Assessments-192521294/tree/main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30E1DB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the API code developed by me</w:t>
            </w:r>
          </w:p>
        </w:tc>
      </w:tr>
      <w:tr w14:paraId="738C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9083A72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D26524A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testing / test module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8DDC6E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https://github.com/Jaga-A5/CSA15-CO--Assessments-192521294/tree/main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2F6B9A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that I tested the API functionality</w:t>
            </w:r>
          </w:p>
        </w:tc>
      </w:tr>
      <w:tr w14:paraId="744A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8AC5DC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Documentation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B3DEC6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documentation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16CABDE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https://github.com/Jaga-A5/CSA15-CO--Assessments-192521294/tree/main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E0BC282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the documentation related to my contribution</w:t>
            </w:r>
          </w:p>
        </w:tc>
      </w:tr>
    </w:tbl>
    <w:p w14:paraId="3816C9A7">
      <w:pPr>
        <w:spacing w:after="0"/>
        <w:rPr>
          <w:rFonts w:hint="default" w:ascii="Times New Roman" w:hAnsi="Times New Roman" w:cs="Times New Roman"/>
        </w:rPr>
      </w:pPr>
    </w:p>
    <w:p w14:paraId="7490A5B4">
      <w:pPr>
        <w:pStyle w:val="2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Individual Implementation and Result Evidence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608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97F23B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Implementation Evidence</w:t>
            </w:r>
          </w:p>
        </w:tc>
      </w:tr>
      <w:tr w14:paraId="76DA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B3B8BF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149225</wp:posOffset>
                  </wp:positionV>
                  <wp:extent cx="5934710" cy="2027555"/>
                  <wp:effectExtent l="0" t="0" r="8890" b="0"/>
                  <wp:wrapTight wrapText="bothSides">
                    <wp:wrapPolygon>
                      <wp:start x="0" y="0"/>
                      <wp:lineTo x="0" y="21431"/>
                      <wp:lineTo x="21521" y="21431"/>
                      <wp:lineTo x="21521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02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color w:val="5B6573"/>
                <w:sz w:val="19"/>
              </w:rPr>
              <w:br w:type="textWrapping"/>
            </w:r>
          </w:p>
        </w:tc>
      </w:tr>
    </w:tbl>
    <w:p w14:paraId="5E937D8B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02BAC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5FA974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Test Performed</w:t>
            </w:r>
          </w:p>
        </w:tc>
        <w:tc>
          <w:tcPr>
            <w:tcW w:w="2459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6DC139B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Expected</w:t>
            </w:r>
          </w:p>
        </w:tc>
        <w:tc>
          <w:tcPr>
            <w:tcW w:w="2459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2B95892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Observed</w:t>
            </w:r>
          </w:p>
        </w:tc>
        <w:tc>
          <w:tcPr>
            <w:tcW w:w="2459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53FD78F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Correction / Decision</w:t>
            </w:r>
          </w:p>
        </w:tc>
      </w:tr>
      <w:tr w14:paraId="5698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EB4AF20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Send a valid API request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7720E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should return a successful response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F38833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Successful response was received</w:t>
            </w:r>
          </w:p>
        </w:tc>
        <w:tc>
          <w:tcPr>
            <w:tcW w:w="2459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6A8944B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[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 correction required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]</w:t>
            </w:r>
          </w:p>
        </w:tc>
      </w:tr>
      <w:tr w14:paraId="134C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1EB7658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 multiple requests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393098A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should process requests correctly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846C2DC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Requests were processed successfully</w:t>
            </w:r>
          </w:p>
        </w:tc>
        <w:tc>
          <w:tcPr>
            <w:tcW w:w="2459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12AED4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Tested the API again</w:t>
            </w:r>
          </w:p>
        </w:tc>
      </w:tr>
    </w:tbl>
    <w:p w14:paraId="4B192234">
      <w:pPr>
        <w:spacing w:after="0"/>
        <w:rPr>
          <w:rFonts w:hint="default" w:ascii="Times New Roman" w:hAnsi="Times New Roman" w:cs="Times New Roman"/>
        </w:rPr>
      </w:pPr>
    </w:p>
    <w:p w14:paraId="6DE63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03CA6B5">
      <w:pPr>
        <w:pStyle w:val="2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Technical Decision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36B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52C3BC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Decision and Evidence</w:t>
            </w:r>
          </w:p>
        </w:tc>
      </w:tr>
      <w:tr w14:paraId="74DB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6290B36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 decided to implement the required functionality using a REST-based API because it provides a simple and structured way for different parts of the application to communicate. I considered implementing the functionality directly within the application interface, but the API approach provided better separation between the application logic and the client-side components. During testing, the API responses were easier to verify and debug. Therefore, I selected the API-based approach for my module.</w:t>
            </w:r>
          </w:p>
        </w:tc>
      </w:tr>
    </w:tbl>
    <w:p w14:paraId="512C7701">
      <w:pPr>
        <w:spacing w:after="0"/>
        <w:rPr>
          <w:rFonts w:hint="default" w:ascii="Times New Roman" w:hAnsi="Times New Roman" w:cs="Times New Roman"/>
        </w:rPr>
      </w:pPr>
    </w:p>
    <w:p w14:paraId="30E16957">
      <w:pPr>
        <w:pStyle w:val="2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Reflection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AAE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4B9A211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Learning Achieved</w:t>
            </w:r>
          </w:p>
        </w:tc>
      </w:tr>
      <w:tr w14:paraId="7B94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4AFBBE9">
            <w:pPr>
              <w:pStyle w:val="33"/>
              <w:keepNext w:val="0"/>
              <w:keepLines w:val="0"/>
              <w:widowControl/>
              <w:suppressLineNumbers w:val="0"/>
              <w:ind w:left="720" w:right="7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Through this project, I learned how API-based applications are designed, implemented and tested in a cloud computing environment. I gained practical experience in handling API requests and responses, testing different inputs and identifying errors during implementation. I also developed a better understanding of virtualized deployment and workload considerations. This contribution improved my debugging, testing and problem-solving skills.</w:t>
            </w:r>
          </w:p>
          <w:p w14:paraId="47B9E57C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</w:tr>
    </w:tbl>
    <w:p w14:paraId="1751E0E1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7B1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BEC7CF9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Improvement Proposed</w:t>
            </w:r>
          </w:p>
        </w:tc>
      </w:tr>
      <w:tr w14:paraId="3710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0E713EB">
            <w:pPr>
              <w:pStyle w:val="33"/>
              <w:keepNext w:val="0"/>
              <w:keepLines w:val="0"/>
              <w:widowControl/>
              <w:suppressLineNumbers w:val="0"/>
              <w:ind w:left="720" w:right="7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One improvement I would propose is to introduce more automated testing and performance monitoring for the API. This would help identify errors and performance problems at an earlier stage. I would validate the improvement by running automated tests with different numbers of requests and comparing response time, successful requests and error rates.</w:t>
            </w:r>
          </w:p>
          <w:p w14:paraId="422729B7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</w:tr>
    </w:tbl>
    <w:p w14:paraId="2A721A01">
      <w:pPr>
        <w:spacing w:after="0"/>
        <w:rPr>
          <w:rFonts w:hint="default" w:ascii="Times New Roman" w:hAnsi="Times New Roman" w:cs="Times New Roman"/>
        </w:rPr>
      </w:pPr>
    </w:p>
    <w:p w14:paraId="69887F59">
      <w:pPr>
        <w:pStyle w:val="2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Individual Declaration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D58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0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9466C15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7365D"/>
                <w:sz w:val="19"/>
              </w:rPr>
              <w:t>Originality and Responsibility</w:t>
            </w:r>
          </w:p>
        </w:tc>
      </w:tr>
      <w:tr w14:paraId="4E73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1F524A4">
            <w:pPr>
              <w:pStyle w:val="33"/>
              <w:keepNext w:val="0"/>
              <w:keepLines w:val="0"/>
              <w:widowControl/>
              <w:suppressLineNumbers w:val="0"/>
              <w:ind w:left="720" w:right="7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 declare that the contribution, reflection and evidence provided in this document represent my own work and understanding. The evidence included relates to the work I personally completed as part of the team project. Any external resources and AI-assisted tools used during development or documentation have been acknowledged appropriately. I take responsibility for the accuracy and originality of my contribution.</w:t>
            </w:r>
          </w:p>
          <w:p w14:paraId="5D024F1D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</w:tr>
    </w:tbl>
    <w:p w14:paraId="7471D200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40A3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A8CB282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Field</w:t>
            </w:r>
          </w:p>
        </w:tc>
        <w:tc>
          <w:tcPr>
            <w:tcW w:w="6624" w:type="dxa"/>
            <w:shd w:val="clear" w:color="auto" w:fill="17365D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33E073C">
            <w:pPr>
              <w:spacing w:before="0" w:after="0" w:line="25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Student Entry</w:t>
            </w:r>
          </w:p>
        </w:tc>
      </w:tr>
      <w:tr w14:paraId="6180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C4090A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Student Signature</w:t>
            </w:r>
          </w:p>
        </w:tc>
        <w:tc>
          <w:tcPr>
            <w:tcW w:w="4917" w:type="dx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3F60AB6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JAGADEESH A</w:t>
            </w:r>
          </w:p>
        </w:tc>
      </w:tr>
      <w:tr w14:paraId="0E84F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1412796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9"/>
              </w:rPr>
              <w:t>Date</w:t>
            </w:r>
          </w:p>
        </w:tc>
        <w:tc>
          <w:tcPr>
            <w:tcW w:w="4917" w:type="dxa"/>
            <w:shd w:val="clear" w:color="auto" w:fill="F5F7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376F7DA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03/09/2026</w:t>
            </w:r>
          </w:p>
        </w:tc>
      </w:tr>
    </w:tbl>
    <w:p w14:paraId="2DDC5FBE">
      <w:pPr>
        <w:spacing w:after="0"/>
        <w:rPr>
          <w:rFonts w:hint="default" w:ascii="Times New Roman" w:hAnsi="Times New Roman" w:cs="Times New Roman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6D0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FF3E8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E71C3F5">
            <w:pPr>
              <w:spacing w:before="0" w:after="0" w:line="25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7A3A0A"/>
                <w:sz w:val="18"/>
              </w:rPr>
              <w:t>SUBMISSION CHECK: Typed Word document; personally written content; module evidence; working GitHub/commit links; similarity at or below 20%.</w:t>
            </w:r>
          </w:p>
        </w:tc>
      </w:tr>
    </w:tbl>
    <w:p w14:paraId="143BF5DB">
      <w:pPr>
        <w:spacing w:after="0"/>
        <w:rPr>
          <w:rFonts w:hint="default" w:ascii="Times New Roman" w:hAnsi="Times New Roman" w:cs="Times New Roman"/>
        </w:rPr>
      </w:pPr>
    </w:p>
    <w:sectPr>
      <w:headerReference r:id="rId5" w:type="default"/>
      <w:footerReference r:id="rId6" w:type="default"/>
      <w:pgSz w:w="11909" w:h="16834"/>
      <w:pgMar w:top="835" w:right="1037" w:bottom="835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41E66">
    <w:pPr>
      <w:pStyle w:val="18"/>
      <w:jc w:val="center"/>
    </w:pPr>
    <w:r>
      <w:rPr>
        <w:rFonts w:ascii="Arial" w:hAnsi="Arial"/>
        <w:color w:val="5B6573"/>
        <w:sz w:val="16"/>
      </w:rPr>
      <w:t>CSA15 | Cloud Computing and Big Data Analytics | Slot C | Dr. C. Rajesh Babu | SSETSCS415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7568B">
    <w:pPr>
      <w:pStyle w:val="19"/>
      <w:jc w:val="right"/>
    </w:pPr>
    <w:r>
      <w:rPr>
        <w:rFonts w:ascii="Arial" w:hAnsi="Arial"/>
        <w:b/>
        <w:color w:val="17365D"/>
        <w:sz w:val="16"/>
      </w:rPr>
      <w:t>CSA15 | Slot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2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7365D"/>
      <w:sz w:val="26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7365D"/>
      <w:sz w:val="22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80" w:after="40"/>
      <w:outlineLvl w:val="2"/>
    </w:pPr>
    <w:rPr>
      <w:rFonts w:asciiTheme="majorHAnsi" w:hAnsiTheme="majorHAnsi" w:eastAsiaTheme="majorEastAsia" w:cstheme="majorBidi"/>
      <w:b/>
      <w:bCs/>
      <w:color w:val="17365D"/>
      <w:sz w:val="20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275</Words>
  <Characters>1785</Characters>
  <Lines>0</Lines>
  <Paragraphs>0</Paragraphs>
  <TotalTime>19</TotalTime>
  <ScaleCrop>false</ScaleCrop>
  <LinksUpToDate>false</LinksUpToDate>
  <CharactersWithSpaces>1977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Dr. C. Rajesh Babu</dc:creator>
  <dc:description>Minimal typed response template designed to reduce common-text similarity.</dc:description>
  <cp:lastModifiedBy>Jagadeesh a</cp:lastModifiedBy>
  <dcterms:modified xsi:type="dcterms:W3CDTF">2026-09-03T13:40:28Z</dcterms:modified>
  <dc:subject>Cloud Computing and Big Data Analytics</dc:subject>
  <dc:title>CSA15 Slot C Individual Contribution and Reflection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eyJoZGlkIjoiY2UwZDk0MWMyMmZiMTRiYWQ0NmU4MWRkODk1OTY4NTUiLCJ1c2VySWQiOiI1NDk3NzExMDgyMDQifQ==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51EF7E5597A841F1BD4A62829A96B24B_12</vt:lpwstr>
  </property>
</Properties>
</file>